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63B4A7">
      <w:pPr>
        <w:pStyle w:val="36"/>
        <w:jc w:val="center"/>
      </w:pPr>
      <w:r>
        <w:t>Minecraft AI Companion</w:t>
      </w:r>
    </w:p>
    <w:p w14:paraId="68185F20">
      <w:pPr>
        <w:pStyle w:val="2"/>
      </w:pPr>
      <w:r>
        <w:t>1. Overview</w:t>
      </w:r>
    </w:p>
    <w:p w14:paraId="147EB687">
      <w:pPr>
        <w:rPr>
          <w:rFonts w:hint="default"/>
          <w:lang w:val="en-US"/>
        </w:rPr>
      </w:pPr>
      <w:r>
        <w:t>Minecraft AI Companion is a real-time AI assistant named Maria that watches your Minecraft screen, detects in-game objects, and responds by voice and chat</w:t>
      </w:r>
      <w:r>
        <w:rPr>
          <w:rFonts w:hint="default"/>
          <w:lang w:val="en-US"/>
        </w:rPr>
        <w:t>.</w:t>
      </w:r>
    </w:p>
    <w:p w14:paraId="07FB39C2">
      <w:pPr>
        <w:pStyle w:val="2"/>
      </w:pPr>
      <w:r>
        <w:t>2. What the Project Can Do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62FF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F3133A">
            <w:pPr>
              <w:spacing w:after="0" w:line="240" w:lineRule="auto"/>
            </w:pPr>
            <w:r>
              <w:t>Feature</w:t>
            </w:r>
          </w:p>
        </w:tc>
        <w:tc>
          <w:tcPr>
            <w:tcW w:w="4320" w:type="dxa"/>
          </w:tcPr>
          <w:p w14:paraId="1A91E458">
            <w:pPr>
              <w:spacing w:after="0" w:line="240" w:lineRule="auto"/>
            </w:pPr>
            <w:r>
              <w:t>Description</w:t>
            </w:r>
          </w:p>
        </w:tc>
      </w:tr>
      <w:tr w14:paraId="0154B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6D005D">
            <w:pPr>
              <w:spacing w:after="0" w:line="240" w:lineRule="auto"/>
            </w:pPr>
            <w:r>
              <w:t>Screen Watching</w:t>
            </w:r>
          </w:p>
        </w:tc>
        <w:tc>
          <w:tcPr>
            <w:tcW w:w="4320" w:type="dxa"/>
          </w:tcPr>
          <w:p w14:paraId="7EEC6A16">
            <w:pPr>
              <w:spacing w:after="0" w:line="240" w:lineRule="auto"/>
            </w:pPr>
            <w:r>
              <w:t>Captures your screen every ~0.5 seconds while Minecraft is open.</w:t>
            </w:r>
          </w:p>
        </w:tc>
      </w:tr>
      <w:tr w14:paraId="03E04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BE6C9E">
            <w:pPr>
              <w:spacing w:after="0" w:line="240" w:lineRule="auto"/>
            </w:pPr>
            <w:r>
              <w:t>Object Detection</w:t>
            </w:r>
          </w:p>
        </w:tc>
        <w:tc>
          <w:tcPr>
            <w:tcW w:w="4320" w:type="dxa"/>
          </w:tcPr>
          <w:p w14:paraId="1BFABBC9">
            <w:pPr>
              <w:spacing w:after="0" w:line="240" w:lineRule="auto"/>
            </w:pPr>
            <w:r>
              <w:t>Uses Roboflow API to detect mobs, ores, hazards, health bars, etc.</w:t>
            </w:r>
          </w:p>
        </w:tc>
      </w:tr>
      <w:tr w14:paraId="65602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BDD197">
            <w:pPr>
              <w:spacing w:after="0" w:line="240" w:lineRule="auto"/>
            </w:pPr>
            <w:r>
              <w:t>Game Mode (Auto)</w:t>
            </w:r>
          </w:p>
        </w:tc>
        <w:tc>
          <w:tcPr>
            <w:tcW w:w="4320" w:type="dxa"/>
          </w:tcPr>
          <w:p w14:paraId="5A962706">
            <w:pPr>
              <w:spacing w:after="0" w:line="240" w:lineRule="auto"/>
            </w:pPr>
            <w:r>
              <w:t>Warns about threats (creepers, zombies) or highlights resources (diamonds).</w:t>
            </w:r>
          </w:p>
        </w:tc>
      </w:tr>
      <w:tr w14:paraId="5D1E8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E4F770">
            <w:pPr>
              <w:spacing w:after="0" w:line="240" w:lineRule="auto"/>
            </w:pPr>
            <w:r>
              <w:t>Chat Mode (Manual)</w:t>
            </w:r>
          </w:p>
        </w:tc>
        <w:tc>
          <w:tcPr>
            <w:tcW w:w="4320" w:type="dxa"/>
          </w:tcPr>
          <w:p w14:paraId="6548F95E">
            <w:pPr>
              <w:spacing w:after="0" w:line="240" w:lineRule="auto"/>
            </w:pPr>
            <w:r>
              <w:t>You type messages; Maria replies like a gaming buddy.</w:t>
            </w:r>
          </w:p>
        </w:tc>
      </w:tr>
      <w:tr w14:paraId="04AFC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A61907">
            <w:pPr>
              <w:spacing w:after="0" w:line="240" w:lineRule="auto"/>
            </w:pPr>
            <w:r>
              <w:t>Context-Aware Chat</w:t>
            </w:r>
          </w:p>
        </w:tc>
        <w:tc>
          <w:tcPr>
            <w:tcW w:w="4320" w:type="dxa"/>
          </w:tcPr>
          <w:p w14:paraId="3D481C90">
            <w:pPr>
              <w:spacing w:after="0" w:line="240" w:lineRule="auto"/>
            </w:pPr>
            <w:r>
              <w:t>Chat replies can reference what she recently saw in-game.</w:t>
            </w:r>
          </w:p>
        </w:tc>
      </w:tr>
      <w:tr w14:paraId="776D6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4CC203">
            <w:pPr>
              <w:spacing w:after="0" w:line="240" w:lineRule="auto"/>
            </w:pPr>
            <w:r>
              <w:t>Short-Term Memory</w:t>
            </w:r>
          </w:p>
        </w:tc>
        <w:tc>
          <w:tcPr>
            <w:tcW w:w="4320" w:type="dxa"/>
          </w:tcPr>
          <w:p w14:paraId="2ED7B9BE">
            <w:pPr>
              <w:spacing w:after="0" w:line="240" w:lineRule="auto"/>
            </w:pPr>
            <w:r>
              <w:t>FrameBuffer keeps the last 3 frames and tracks trends (e.g. mob approaching).</w:t>
            </w:r>
          </w:p>
        </w:tc>
      </w:tr>
      <w:tr w14:paraId="3B910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2B818E">
            <w:pPr>
              <w:spacing w:after="0" w:line="240" w:lineRule="auto"/>
            </w:pPr>
            <w:r>
              <w:t>Text-to-Speech</w:t>
            </w:r>
          </w:p>
        </w:tc>
        <w:tc>
          <w:tcPr>
            <w:tcW w:w="4320" w:type="dxa"/>
          </w:tcPr>
          <w:p w14:paraId="1DCC0565">
            <w:pPr>
              <w:spacing w:after="0" w:line="240" w:lineRule="auto"/>
            </w:pPr>
            <w:r>
              <w:t>Speaks AI responses out loud.</w:t>
            </w:r>
          </w:p>
        </w:tc>
      </w:tr>
      <w:tr w14:paraId="67BC1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B91576">
            <w:pPr>
              <w:spacing w:after="0" w:line="240" w:lineRule="auto"/>
            </w:pPr>
            <w:r>
              <w:t>Chat UI</w:t>
            </w:r>
          </w:p>
        </w:tc>
        <w:tc>
          <w:tcPr>
            <w:tcW w:w="4320" w:type="dxa"/>
          </w:tcPr>
          <w:p w14:paraId="43DF716B">
            <w:pPr>
              <w:spacing w:after="0" w:line="240" w:lineRule="auto"/>
            </w:pPr>
            <w:r>
              <w:t>Transparent overlay window — toggle with Ctrl+Alt+G.</w:t>
            </w:r>
          </w:p>
        </w:tc>
      </w:tr>
      <w:tr w14:paraId="7D7AA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11E589">
            <w:pPr>
              <w:spacing w:after="0" w:line="240" w:lineRule="auto"/>
            </w:pPr>
            <w:r>
              <w:t>Logging</w:t>
            </w:r>
          </w:p>
        </w:tc>
        <w:tc>
          <w:tcPr>
            <w:tcW w:w="4320" w:type="dxa"/>
          </w:tcPr>
          <w:p w14:paraId="326FD040">
            <w:pPr>
              <w:spacing w:after="0" w:line="240" w:lineRule="auto"/>
            </w:pPr>
            <w:r>
              <w:t>Saves debug screenshots and logs events to test_report.csv.</w:t>
            </w:r>
          </w:p>
        </w:tc>
      </w:tr>
    </w:tbl>
    <w:p w14:paraId="27028BF4">
      <w:pPr>
        <w:pStyle w:val="2"/>
      </w:pPr>
      <w:r>
        <w:t xml:space="preserve"> The 3-Stage AI Pipeline</w:t>
      </w:r>
    </w:p>
    <w:p w14:paraId="2298586B">
      <w:pPr>
        <w:spacing w:before="120" w:after="120"/>
        <w:ind w:left="360"/>
      </w:pPr>
      <w:r>
        <w:rPr>
          <w:rFonts w:ascii="Consolas" w:hAnsi="Consolas"/>
          <w:sz w:val="18"/>
        </w:rPr>
        <w:t>Screenshot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▼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STAGE 1: Roboflow API — Detect objects (creepers, diamonds, lava, etc.)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▼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FrameBuffer — Store last 3 frames + analyze trends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▼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STAGE 2: J</w:t>
      </w:r>
      <w:r>
        <w:rPr>
          <w:rFonts w:hint="default" w:ascii="Consolas" w:hAnsi="Consolas"/>
          <w:sz w:val="18"/>
          <w:lang w:val="en-US"/>
        </w:rPr>
        <w:t>SON</w:t>
      </w:r>
      <w:r>
        <w:rPr>
          <w:rFonts w:ascii="Consolas" w:hAnsi="Consolas"/>
          <w:sz w:val="18"/>
        </w:rPr>
        <w:t xml:space="preserve"> Parser — Convert JSON to readable text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▼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STAGE 3: Llama (Ollama) — GAME mode: urgent warnings | CHAT mode: conversation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▼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TTS speaks + message shown in chat window</w:t>
      </w:r>
    </w:p>
    <w:p w14:paraId="3110859E">
      <w:pPr>
        <w:pStyle w:val="2"/>
      </w:pPr>
      <w:r>
        <w:t>5. Example 1: Chat Mode — You Type "heyy"</w:t>
      </w:r>
    </w:p>
    <w:p w14:paraId="52AB8EE2">
      <w:r>
        <w:rPr>
          <w:b/>
        </w:rPr>
        <w:t>Flow:</w:t>
      </w:r>
    </w:p>
    <w:p w14:paraId="01C8DA75">
      <w:pPr>
        <w:spacing w:before="120" w:after="120"/>
        <w:ind w:left="360"/>
      </w:pPr>
      <w:r>
        <w:rPr>
          <w:rFonts w:ascii="Consolas" w:hAnsi="Consolas"/>
          <w:sz w:val="18"/>
        </w:rPr>
        <w:t>You press Enter in chat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→ message goes to a queue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→ ChatProcessorThread picks it up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→ Llama generates Maria's reply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→ reply shows in UI + speaks out loud</w:t>
      </w:r>
    </w:p>
    <w:p w14:paraId="6238AB6C">
      <w:pPr>
        <w:pStyle w:val="3"/>
      </w:pPr>
      <w:r>
        <w:t>Step 1: User types and hits Enter</w:t>
      </w:r>
    </w:p>
    <w:p w14:paraId="1D22407E">
      <w:r>
        <w:t>File: ui/chat_window.py — _on_input_send()</w:t>
      </w:r>
    </w:p>
    <w:p w14:paraId="5B94FE32">
      <w:pPr>
        <w:spacing w:before="120" w:after="120"/>
        <w:ind w:left="360"/>
      </w:pPr>
      <w:r>
        <w:rPr>
          <w:rFonts w:ascii="Consolas" w:hAnsi="Consolas"/>
          <w:sz w:val="18"/>
        </w:rPr>
        <w:t>def _on_input_send(self, event=None):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text = self.input_field.get().strip()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not text: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self.display_message("You", text, "user")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self.user_input_callback: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self.user_input_callback(text)  # → puts message in queue</w:t>
      </w:r>
    </w:p>
    <w:p w14:paraId="33536963">
      <w:pPr>
        <w:pStyle w:val="3"/>
      </w:pPr>
      <w:r>
        <w:t>Step 2: main.py queues the message</w:t>
      </w:r>
    </w:p>
    <w:p w14:paraId="2B6D0C02">
      <w:pPr>
        <w:spacing w:before="120" w:after="120"/>
        <w:ind w:left="360"/>
      </w:pPr>
      <w:r>
        <w:rPr>
          <w:rFonts w:ascii="Consolas" w:hAnsi="Consolas"/>
          <w:sz w:val="18"/>
        </w:rPr>
        <w:t>def handle_user_input(message: str):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user_input_queue.put(message)</w:t>
      </w:r>
    </w:p>
    <w:p w14:paraId="1755BA3F">
      <w:pPr>
        <w:pStyle w:val="3"/>
      </w:pPr>
      <w:r>
        <w:t>Step 3: ChatProcessorThread calls the AI</w:t>
      </w:r>
    </w:p>
    <w:p w14:paraId="449E68C4">
      <w:r>
        <w:t>File: main.py — chat_processor_thread()</w:t>
      </w:r>
    </w:p>
    <w:p w14:paraId="17C67789">
      <w:pPr>
        <w:spacing w:before="120" w:after="120"/>
        <w:ind w:left="360"/>
      </w:pPr>
      <w:r>
        <w:rPr>
          <w:rFonts w:ascii="Consolas" w:hAnsi="Consolas"/>
          <w:sz w:val="18"/>
        </w:rPr>
        <w:t>response = ai_handler.generate_chat_response(user_message)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if response: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msg_queue.put(("AI", response))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speak_in_thread(response)</w:t>
      </w:r>
    </w:p>
    <w:p w14:paraId="4F33042A">
      <w:pPr>
        <w:pStyle w:val="3"/>
      </w:pPr>
      <w:r>
        <w:t>Step 4: Llama generates the reply</w:t>
      </w:r>
    </w:p>
    <w:p w14:paraId="0C5D909E">
      <w:r>
        <w:t>File: core/ai_handler.py — generate_chat_response() + _call_llama()</w:t>
      </w:r>
    </w:p>
    <w:p w14:paraId="5B7C5527">
      <w:pPr>
        <w:spacing w:before="120" w:after="120"/>
        <w:ind w:left="360"/>
      </w:pPr>
      <w:r>
        <w:rPr>
          <w:rFonts w:ascii="Consolas" w:hAnsi="Consolas"/>
          <w:sz w:val="18"/>
        </w:rPr>
        <w:t>prompt = f"""{CHAT_MODE_PROMPT}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Recent game context: {self.recent_game_state}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Player said: "{user_message}"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Respond naturally as Maria."""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response = requests.post(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f"{self.api_url}/api/generate",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json={"model": self.model_name, "prompt": prompt, "stream": False}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)</w:t>
      </w:r>
    </w:p>
    <w:p w14:paraId="570C75D5">
      <w:r>
        <w:t>Example data flow:</w:t>
      </w:r>
    </w:p>
    <w:p w14:paraId="75FBF2E7">
      <w:pPr>
        <w:pStyle w:val="23"/>
      </w:pPr>
      <w:r>
        <w:t>Input: "heyy"</w:t>
      </w:r>
    </w:p>
    <w:p w14:paraId="1C207E8E">
      <w:pPr>
        <w:pStyle w:val="23"/>
      </w:pPr>
      <w:r>
        <w:t>Context: "No significant objects detected."</w:t>
      </w:r>
    </w:p>
    <w:p w14:paraId="68D0FACD">
      <w:pPr>
        <w:pStyle w:val="23"/>
      </w:pPr>
      <w:r>
        <w:t>Output: "Yo! What's up? What are you working on?"</w:t>
      </w:r>
    </w:p>
    <w:p w14:paraId="17893B10">
      <w:pPr>
        <w:pStyle w:val="2"/>
      </w:pPr>
      <w:r>
        <w:t>6. Example 2: Game Mode — Creeper Appears</w:t>
      </w:r>
    </w:p>
    <w:p w14:paraId="13310FE6">
      <w:r>
        <w:rPr>
          <w:b/>
        </w:rPr>
        <w:t>Flow:</w:t>
      </w:r>
    </w:p>
    <w:p w14:paraId="4AA7A0DA">
      <w:pPr>
        <w:spacing w:before="120" w:after="120"/>
        <w:ind w:left="360"/>
      </w:pPr>
      <w:r>
        <w:rPr>
          <w:rFonts w:ascii="Consolas" w:hAnsi="Consolas"/>
          <w:sz w:val="18"/>
        </w:rPr>
        <w:t>Vision loop captures screenshot every 0.5s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→ Roboflow detects "creeper"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→ Jimmy turns JSON into readable text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→ Llama generates a short warning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→ Maria speaks: "Creeper!"</w:t>
      </w:r>
    </w:p>
    <w:p w14:paraId="244D16B5">
      <w:pPr>
        <w:pStyle w:val="3"/>
      </w:pPr>
      <w:r>
        <w:t>Step 1: Vision loop captures screen</w:t>
      </w:r>
    </w:p>
    <w:p w14:paraId="5B3589B6">
      <w:r>
        <w:t>File: main.py — vision_loop()</w:t>
      </w:r>
    </w:p>
    <w:p w14:paraId="665DE3FF">
      <w:pPr>
        <w:spacing w:before="120" w:after="120"/>
        <w:ind w:left="360"/>
      </w:pPr>
      <w:r>
        <w:rPr>
          <w:rFonts w:ascii="Consolas" w:hAnsi="Consolas"/>
          <w:sz w:val="18"/>
        </w:rPr>
        <w:t>screenshot = capture_screenshot()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result = ai_handler.analyze_screenshot(screenshot)</w:t>
      </w:r>
    </w:p>
    <w:p w14:paraId="72B98795">
      <w:pPr>
        <w:pStyle w:val="3"/>
      </w:pPr>
      <w:r>
        <w:t>Step 2: Stage 1 — Roboflow detection</w:t>
      </w:r>
    </w:p>
    <w:p w14:paraId="76876400">
      <w:r>
        <w:t>File: core/ai_handler.py — RoboflowDetector.detect()</w:t>
      </w:r>
    </w:p>
    <w:p w14:paraId="639363AA">
      <w:pPr>
        <w:spacing w:before="120" w:after="120"/>
        <w:ind w:left="360"/>
      </w:pPr>
      <w:r>
        <w:rPr>
          <w:rFonts w:ascii="Consolas" w:hAnsi="Consolas"/>
          <w:sz w:val="18"/>
        </w:rPr>
        <w:t>response = requests.post(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self.api_url,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params={"api_key": self.api_key},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files={"file": ("screenshot.jpg", img_byte_arr, "image/jpeg")}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)</w:t>
      </w:r>
    </w:p>
    <w:p w14:paraId="7DCF0FB0">
      <w:r>
        <w:t>Example Roboflow result (simplified):</w:t>
      </w:r>
    </w:p>
    <w:p w14:paraId="3F2D5E07">
      <w:pPr>
        <w:spacing w:before="120" w:after="120"/>
        <w:ind w:left="36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"detections":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{"class": "creeper", "confidence": 0.87,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"bbox": {"center_x": 150, "center_y": 200}}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06BC4CF1">
      <w:pPr>
        <w:pStyle w:val="3"/>
      </w:pPr>
      <w:r>
        <w:t>Step 3: FrameBuffer stores the frame</w:t>
      </w:r>
    </w:p>
    <w:p w14:paraId="6FC2FF87">
      <w:pPr>
        <w:spacing w:before="120" w:after="120"/>
        <w:ind w:left="360"/>
      </w:pPr>
      <w:r>
        <w:rPr>
          <w:rFonts w:ascii="Consolas" w:hAnsi="Consolas"/>
          <w:sz w:val="18"/>
        </w:rPr>
        <w:t>self.frame_buffer.add_frame(image, detections_json)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if self.frame_buffer.is_full():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trends = self.frame_buffer.analyze_trends()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# e.g. [TREND: creeper approaching]</w:t>
      </w:r>
    </w:p>
    <w:p w14:paraId="7680E83A">
      <w:pPr>
        <w:pStyle w:val="3"/>
      </w:pPr>
      <w:r>
        <w:t>Step 4: Stage 2 —</w:t>
      </w:r>
      <w:r>
        <w:rPr>
          <w:rFonts w:hint="default"/>
          <w:lang w:val="en-US"/>
        </w:rPr>
        <w:t xml:space="preserve"> </w:t>
      </w:r>
      <w:r>
        <w:t>JSON to text</w:t>
      </w:r>
    </w:p>
    <w:p w14:paraId="05203338">
      <w:pPr>
        <w:spacing w:before="120" w:after="120"/>
        <w:ind w:left="360"/>
      </w:pPr>
      <w:r>
        <w:rPr>
          <w:rFonts w:ascii="Consolas" w:hAnsi="Consolas"/>
          <w:sz w:val="18"/>
        </w:rPr>
        <w:t>if class_name in self.THREAT_CLASSES: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threats.append((class_name, confidence, bbox))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Output: "I saw creeper in the left middle."</w:t>
      </w:r>
    </w:p>
    <w:p w14:paraId="3DE3B635">
      <w:pPr>
        <w:pStyle w:val="3"/>
      </w:pPr>
      <w:r>
        <w:t>Step 5: Stage 3 — Llama game warning (or silence)</w:t>
      </w:r>
    </w:p>
    <w:p w14:paraId="68C049AB">
      <w:pPr>
        <w:spacing w:before="120" w:after="120"/>
        <w:ind w:left="360"/>
      </w:pPr>
      <w:r>
        <w:rPr>
          <w:rFonts w:ascii="Consolas" w:hAnsi="Consolas"/>
          <w:sz w:val="18"/>
        </w:rPr>
        <w:t>if game_state == "No significant objects detected.":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None  # Maria stays silent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response = self.generator.generate_game_response(game_state)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Input:  "I saw creeper in the left middle."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Output: "Creeper on your left — move!"</w:t>
      </w:r>
    </w:p>
    <w:p w14:paraId="27D3CBBA">
      <w:pPr>
        <w:pStyle w:val="3"/>
      </w:pPr>
      <w:r>
        <w:t>Step 6: Speak + show in chat</w:t>
      </w:r>
    </w:p>
    <w:p w14:paraId="345BE01C">
      <w:pPr>
        <w:spacing w:before="120" w:after="120"/>
        <w:ind w:left="360"/>
      </w:pPr>
      <w:r>
        <w:rPr>
          <w:rFonts w:ascii="Consolas" w:hAnsi="Consolas"/>
          <w:sz w:val="18"/>
        </w:rPr>
        <w:t>speak_in_thread(response)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msg_queue.put(("AI", response))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context['recent_game_state'] = result.get("game_state", "")</w:t>
      </w:r>
    </w:p>
    <w:p w14:paraId="7401B8A7">
      <w:pPr>
        <w:pStyle w:val="2"/>
      </w:pPr>
      <w:r>
        <w:t>7. Game Mode vs Chat Mode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AE61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384723">
            <w:pPr>
              <w:spacing w:after="0" w:line="240" w:lineRule="auto"/>
            </w:pPr>
          </w:p>
        </w:tc>
        <w:tc>
          <w:tcPr>
            <w:tcW w:w="2880" w:type="dxa"/>
          </w:tcPr>
          <w:p w14:paraId="061FE1F6">
            <w:pPr>
              <w:spacing w:after="0" w:line="240" w:lineRule="auto"/>
            </w:pPr>
            <w:r>
              <w:t>Game Mode</w:t>
            </w:r>
          </w:p>
        </w:tc>
        <w:tc>
          <w:tcPr>
            <w:tcW w:w="2880" w:type="dxa"/>
          </w:tcPr>
          <w:p w14:paraId="27434922">
            <w:pPr>
              <w:spacing w:after="0" w:line="240" w:lineRule="auto"/>
            </w:pPr>
            <w:r>
              <w:t>Chat Mode</w:t>
            </w:r>
          </w:p>
        </w:tc>
      </w:tr>
      <w:tr w14:paraId="00E40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0651E1">
            <w:pPr>
              <w:spacing w:after="0" w:line="240" w:lineRule="auto"/>
            </w:pPr>
            <w:r>
              <w:t>Trigger</w:t>
            </w:r>
          </w:p>
        </w:tc>
        <w:tc>
          <w:tcPr>
            <w:tcW w:w="2880" w:type="dxa"/>
          </w:tcPr>
          <w:p w14:paraId="4B84EB3E">
            <w:pPr>
              <w:spacing w:after="0" w:line="240" w:lineRule="auto"/>
            </w:pPr>
            <w:r>
              <w:t>Screenshot every 0.5s</w:t>
            </w:r>
          </w:p>
        </w:tc>
        <w:tc>
          <w:tcPr>
            <w:tcW w:w="2880" w:type="dxa"/>
          </w:tcPr>
          <w:p w14:paraId="73B39A56">
            <w:pPr>
              <w:spacing w:after="0" w:line="240" w:lineRule="auto"/>
            </w:pPr>
            <w:r>
              <w:t>You type a message</w:t>
            </w:r>
          </w:p>
        </w:tc>
      </w:tr>
      <w:tr w14:paraId="168D9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CE9DAE">
            <w:pPr>
              <w:spacing w:after="0" w:line="240" w:lineRule="auto"/>
            </w:pPr>
            <w:r>
              <w:t>Thread</w:t>
            </w:r>
          </w:p>
        </w:tc>
        <w:tc>
          <w:tcPr>
            <w:tcW w:w="2880" w:type="dxa"/>
          </w:tcPr>
          <w:p w14:paraId="39066CAE">
            <w:pPr>
              <w:spacing w:after="0" w:line="240" w:lineRule="auto"/>
            </w:pPr>
            <w:r>
              <w:t>VisionLoopThread</w:t>
            </w:r>
          </w:p>
        </w:tc>
        <w:tc>
          <w:tcPr>
            <w:tcW w:w="2880" w:type="dxa"/>
          </w:tcPr>
          <w:p w14:paraId="32FDEC2D">
            <w:pPr>
              <w:spacing w:after="0" w:line="240" w:lineRule="auto"/>
            </w:pPr>
            <w:r>
              <w:t>ChatProcessorThread</w:t>
            </w:r>
          </w:p>
        </w:tc>
      </w:tr>
      <w:tr w14:paraId="7F1F8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AE547B">
            <w:pPr>
              <w:spacing w:after="0" w:line="240" w:lineRule="auto"/>
            </w:pPr>
            <w:r>
              <w:t>Stage 1 &amp; 2</w:t>
            </w:r>
          </w:p>
        </w:tc>
        <w:tc>
          <w:tcPr>
            <w:tcW w:w="2880" w:type="dxa"/>
          </w:tcPr>
          <w:p w14:paraId="12003BD2">
            <w:pPr>
              <w:spacing w:after="0" w:line="240" w:lineRule="auto"/>
            </w:pPr>
            <w:r>
              <w:t>Yes (Roboflow + Jimmy)</w:t>
            </w:r>
          </w:p>
        </w:tc>
        <w:tc>
          <w:tcPr>
            <w:tcW w:w="2880" w:type="dxa"/>
          </w:tcPr>
          <w:p w14:paraId="0E8AE8A3">
            <w:pPr>
              <w:spacing w:after="0" w:line="240" w:lineRule="auto"/>
            </w:pPr>
            <w:r>
              <w:t>No — skips to Llama</w:t>
            </w:r>
          </w:p>
        </w:tc>
      </w:tr>
      <w:tr w14:paraId="06B79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85F7CE">
            <w:pPr>
              <w:spacing w:after="0" w:line="240" w:lineRule="auto"/>
            </w:pPr>
            <w:r>
              <w:t>Stage 3</w:t>
            </w:r>
          </w:p>
        </w:tc>
        <w:tc>
          <w:tcPr>
            <w:tcW w:w="2880" w:type="dxa"/>
          </w:tcPr>
          <w:p w14:paraId="15DA8AC7">
            <w:pPr>
              <w:spacing w:after="0" w:line="240" w:lineRule="auto"/>
            </w:pPr>
            <w:r>
              <w:t>Short urgent warnings</w:t>
            </w:r>
          </w:p>
        </w:tc>
        <w:tc>
          <w:tcPr>
            <w:tcW w:w="2880" w:type="dxa"/>
          </w:tcPr>
          <w:p w14:paraId="6E6270D2">
            <w:pPr>
              <w:spacing w:after="0" w:line="240" w:lineRule="auto"/>
            </w:pPr>
            <w:r>
              <w:t>Friendly conversation</w:t>
            </w:r>
          </w:p>
        </w:tc>
      </w:tr>
      <w:tr w14:paraId="2F8FD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C4E233">
            <w:pPr>
              <w:spacing w:after="0" w:line="240" w:lineRule="auto"/>
            </w:pPr>
            <w:r>
              <w:t>Stays silent when</w:t>
            </w:r>
          </w:p>
        </w:tc>
        <w:tc>
          <w:tcPr>
            <w:tcW w:w="2880" w:type="dxa"/>
          </w:tcPr>
          <w:p w14:paraId="13AA3E79">
            <w:pPr>
              <w:spacing w:after="0" w:line="240" w:lineRule="auto"/>
            </w:pPr>
            <w:r>
              <w:t>Nothing detected</w:t>
            </w:r>
          </w:p>
        </w:tc>
        <w:tc>
          <w:tcPr>
            <w:tcW w:w="2880" w:type="dxa"/>
          </w:tcPr>
          <w:p w14:paraId="6061F439">
            <w:pPr>
              <w:spacing w:after="0" w:line="240" w:lineRule="auto"/>
            </w:pPr>
            <w:r>
              <w:t>Llama fails or refuses</w:t>
            </w:r>
          </w:p>
        </w:tc>
      </w:tr>
    </w:tbl>
    <w:p w14:paraId="15AC1665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D21A12"/>
    <w:rsid w:val="354613F6"/>
    <w:rsid w:val="4F3D1D45"/>
    <w:rsid w:val="4F5663A6"/>
    <w:rsid w:val="5BAE72B1"/>
    <w:rsid w:val="723D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796</Words>
  <Characters>5070</Characters>
  <Lines>0</Lines>
  <Paragraphs>0</Paragraphs>
  <TotalTime>41</TotalTime>
  <ScaleCrop>false</ScaleCrop>
  <LinksUpToDate>false</LinksUpToDate>
  <CharactersWithSpaces>5874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12TA3-40 Dương Triều Vũ</cp:lastModifiedBy>
  <dcterms:modified xsi:type="dcterms:W3CDTF">2026-06-12T10:18:54Z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eyJoZGlkIjoiYmQ5YzdlMmU5ZjVhN2E1YjVhMzNkYjMyOWExZDVhNWIiLCJ1c2VySWQiOiIxMzkyMDQ3MDc2NjM2In0=</vt:lpwstr>
  </property>
  <property fmtid="{D5CDD505-2E9C-101B-9397-08002B2CF9AE}" pid="3" name="KSOProductBuildVer">
    <vt:lpwstr>1033-12.1.0.26880</vt:lpwstr>
  </property>
  <property fmtid="{D5CDD505-2E9C-101B-9397-08002B2CF9AE}" pid="4" name="ICV">
    <vt:lpwstr>E6A56795010D4A1BBB3EF0F73258AF6D_12</vt:lpwstr>
  </property>
</Properties>
</file>